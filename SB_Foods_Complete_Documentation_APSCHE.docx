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3CEC6C">
      <w:pPr>
        <w:pStyle w:val="2"/>
      </w:pPr>
      <w:r>
        <w:t>SB FOODS – ORDER ON THE GO</w:t>
      </w:r>
    </w:p>
    <w:p w14:paraId="3C41463C">
      <w:r>
        <w:t>Your On-Demand Food Ordering Solution</w:t>
      </w:r>
    </w:p>
    <w:p w14:paraId="6134F797">
      <w:r>
        <w:br w:type="textWrapping"/>
      </w:r>
      <w:bookmarkStart w:id="0" w:name="_GoBack"/>
      <w:bookmarkEnd w:id="0"/>
      <w:r>
        <w:t>APSCHE Full Stack Development Internship</w:t>
      </w:r>
    </w:p>
    <w:p w14:paraId="35B77C2A">
      <w:r>
        <w:t>Technology Stack: MERN (MongoDB, Express.js, React.js, Node.js)</w:t>
      </w:r>
    </w:p>
    <w:p w14:paraId="53527BF7">
      <w:r>
        <w:br w:type="page"/>
      </w:r>
    </w:p>
    <w:p w14:paraId="3C64F5CD">
      <w:pPr>
        <w:pStyle w:val="3"/>
      </w:pPr>
      <w:r>
        <w:t>1. Abstract</w:t>
      </w:r>
    </w:p>
    <w:p w14:paraId="7625301B">
      <w:r>
        <w:t>SB Foods is a full-stack food ordering web application developed using the MERN stack. The platform provides users with a seamless online food ordering experience. It allows customers to browse restaurants, view detailed product descriptions, add items to cart, and place secure orders. The system also includes a Restaurant Dashboard for managing menus and orders, and an Admin Dashboard for overseeing the entire platform.</w:t>
      </w:r>
    </w:p>
    <w:p w14:paraId="164803C6">
      <w:pPr>
        <w:pStyle w:val="3"/>
      </w:pPr>
      <w:r>
        <w:t>2. Real-Time Scenario: Late-Night Craving Resolution</w:t>
      </w:r>
    </w:p>
    <w:p w14:paraId="2CF17242">
      <w:r>
        <w:t>The system addresses real-life scenarios such as late-night food cravings. For example, a college student named Lisa can browse late-night restaurants, check reviews, select food items, add them to cart, choose payment method, and receive order confirmation — all without leaving her home. This demonstrates the convenience, efficiency, and accessibility of SB Foods.</w:t>
      </w:r>
    </w:p>
    <w:p w14:paraId="4113DC92">
      <w:pPr>
        <w:pStyle w:val="3"/>
      </w:pPr>
      <w:r>
        <w:t>3. Project Objectives</w:t>
      </w:r>
    </w:p>
    <w:p w14:paraId="33A233C3">
      <w:r>
        <w:t>• Provide seamless online food ordering experience.</w:t>
      </w:r>
    </w:p>
    <w:p w14:paraId="0513723F">
      <w:r>
        <w:t>• Enable secure authentication and authorization.</w:t>
      </w:r>
    </w:p>
    <w:p w14:paraId="2B5C1AE3">
      <w:r>
        <w:t>• Offer role-based access for User, Restaurant, and Admin.</w:t>
      </w:r>
    </w:p>
    <w:p w14:paraId="232F1842">
      <w:r>
        <w:t>• Ensure smooth cart management and order processing.</w:t>
      </w:r>
    </w:p>
    <w:p w14:paraId="296CDFA6">
      <w:r>
        <w:t>• Maintain scalable and structured database design.</w:t>
      </w:r>
    </w:p>
    <w:p w14:paraId="4D7DF8DF">
      <w:pPr>
        <w:pStyle w:val="3"/>
      </w:pPr>
      <w:r>
        <w:t>4. Technical Architecture</w:t>
      </w:r>
    </w:p>
    <w:p w14:paraId="68F99340">
      <w:r>
        <w:t>The application follows a client-server architecture. Frontend is developed using React.js. Backend APIs are built using Express.js and Node.js. MongoDB Atlas is used as the cloud database.</w:t>
      </w:r>
    </w:p>
    <w:p w14:paraId="756D3144">
      <w:r>
        <w:t>Frontend Components: Authentication, Products, Cart, Profile, Admin Dashboard.</w:t>
      </w:r>
    </w:p>
    <w:p w14:paraId="428B57F0">
      <w:r>
        <w:t>Backend APIs: Users, Orders, Products, Admin Authentication.</w:t>
      </w:r>
    </w:p>
    <w:p w14:paraId="1CBFE5B8">
      <w:r>
        <w:t>Database Collections: Users, Restaurants, Products, Cart, Orders, Admin.</w:t>
      </w:r>
    </w:p>
    <w:p w14:paraId="338D42DF">
      <w:pPr>
        <w:pStyle w:val="3"/>
      </w:pPr>
      <w:r>
        <w:t>5. ER Diagram Explanation</w:t>
      </w:r>
    </w:p>
    <w:p w14:paraId="49BFB97C">
      <w:r>
        <w:t>User Entity: Stores user credentials and profile details.</w:t>
      </w:r>
    </w:p>
    <w:p w14:paraId="23A23988">
      <w:r>
        <w:t>Restaurant Entity: Stores restaurant details and menu information.</w:t>
      </w:r>
    </w:p>
    <w:p w14:paraId="290F4866">
      <w:r>
        <w:t>Product Entity: Stores food item details including name, price, description.</w:t>
      </w:r>
    </w:p>
    <w:p w14:paraId="3677ECD0">
      <w:r>
        <w:t>Cart Entity: Stores products added by users using userId reference.</w:t>
      </w:r>
    </w:p>
    <w:p w14:paraId="433220E5">
      <w:r>
        <w:t>Orders Entity: Stores placed orders with product details and userId.</w:t>
      </w:r>
    </w:p>
    <w:p w14:paraId="4D19C026">
      <w:r>
        <w:t>Admin Entity: Stores admin credentials and platform control data.</w:t>
      </w:r>
    </w:p>
    <w:p w14:paraId="312E9CF0">
      <w:pPr>
        <w:pStyle w:val="3"/>
      </w:pPr>
      <w:r>
        <w:t>6. Key Features</w:t>
      </w:r>
    </w:p>
    <w:p w14:paraId="6F685942">
      <w:r>
        <w:t>• Comprehensive Product Catalog with detailed descriptions and reviews.</w:t>
      </w:r>
    </w:p>
    <w:p w14:paraId="1A0355F3">
      <w:r>
        <w:t>• Order Details Page for address and payment method entry.</w:t>
      </w:r>
    </w:p>
    <w:p w14:paraId="481AF87C">
      <w:r>
        <w:t>• Secure and Efficient Checkout Process.</w:t>
      </w:r>
    </w:p>
    <w:p w14:paraId="4F588DD4">
      <w:r>
        <w:t>• Order Confirmation and Order Tracking.</w:t>
      </w:r>
    </w:p>
    <w:p w14:paraId="095B9633">
      <w:r>
        <w:t>• Restaurant Dashboard for managing products and viewing order history.</w:t>
      </w:r>
    </w:p>
    <w:p w14:paraId="01A08526">
      <w:r>
        <w:t>• Admin Dashboard for monitoring users, restaurants, and orders.</w:t>
      </w:r>
    </w:p>
    <w:p w14:paraId="201BC129">
      <w:pPr>
        <w:pStyle w:val="3"/>
      </w:pPr>
      <w:r>
        <w:t>7. Application Flow</w:t>
      </w:r>
    </w:p>
    <w:p w14:paraId="1A382739">
      <w:r>
        <w:t>User Flow:</w:t>
      </w:r>
    </w:p>
    <w:p w14:paraId="50BFCEB9">
      <w:r>
        <w:t>Register → Login → Browse Products → Add to Cart → Place Order → View Profile</w:t>
      </w:r>
    </w:p>
    <w:p w14:paraId="33FF3691">
      <w:r>
        <w:t>Restaurant Flow:</w:t>
      </w:r>
    </w:p>
    <w:p w14:paraId="058B920D">
      <w:r>
        <w:t>Authenticate → Add/Edit Food Items → View Orders</w:t>
      </w:r>
    </w:p>
    <w:p w14:paraId="1E7FFF56">
      <w:r>
        <w:t>Admin Flow:</w:t>
      </w:r>
    </w:p>
    <w:p w14:paraId="0D4E7BA3">
      <w:r>
        <w:t>Login → Manage Users → Manage Restaurants → Monitor Orders</w:t>
      </w:r>
    </w:p>
    <w:p w14:paraId="6881CE35">
      <w:pPr>
        <w:pStyle w:val="3"/>
      </w:pPr>
      <w:r>
        <w:t>8. Project Structure</w:t>
      </w:r>
    </w:p>
    <w:p w14:paraId="4FFB0A6E">
      <w:r>
        <w:t>Client Folder: React application with pages and components.</w:t>
      </w:r>
    </w:p>
    <w:p w14:paraId="3BF804FD">
      <w:r>
        <w:t>Server Folder: Express server with routes, models, controllers.</w:t>
      </w:r>
    </w:p>
    <w:p w14:paraId="799C4FF0">
      <w:r>
        <w:t>Database: MongoDB Atlas collections.</w:t>
      </w:r>
    </w:p>
    <w:p w14:paraId="5AF9B917">
      <w:r>
        <w:t>Version Control: GitHub repository management.</w:t>
      </w:r>
    </w:p>
    <w:p w14:paraId="12C881C8">
      <w:pPr>
        <w:pStyle w:val="3"/>
      </w:pPr>
      <w:r>
        <w:t>9. Database Schema Design</w:t>
      </w:r>
    </w:p>
    <w:p w14:paraId="6E92593E">
      <w:r>
        <w:t>User Schema: username, email, password.</w:t>
      </w:r>
    </w:p>
    <w:p w14:paraId="73997821">
      <w:r>
        <w:t>Product Schema: name, category, price, description.</w:t>
      </w:r>
    </w:p>
    <w:p w14:paraId="72F37DD4">
      <w:r>
        <w:t>Cart Schema: userId, productId, quantity.</w:t>
      </w:r>
    </w:p>
    <w:p w14:paraId="78CD5BE4">
      <w:r>
        <w:t>Orders Schema: userId, products, payment method, order date.</w:t>
      </w:r>
    </w:p>
    <w:p w14:paraId="296EFC7B">
      <w:r>
        <w:t>Restaurant Schema: restaurant name, menu items.</w:t>
      </w:r>
    </w:p>
    <w:p w14:paraId="5668DE06">
      <w:r>
        <w:t>Admin Schema: admin credentials, promoted restaurants.</w:t>
      </w:r>
    </w:p>
    <w:p w14:paraId="2F5B594B">
      <w:pPr>
        <w:pStyle w:val="3"/>
      </w:pPr>
      <w:r>
        <w:t>10. Installation and Setup</w:t>
      </w:r>
    </w:p>
    <w:p w14:paraId="6A6D94F2">
      <w:r>
        <w:t>1. Clone the GitHub repository.</w:t>
      </w:r>
    </w:p>
    <w:p w14:paraId="53955648">
      <w:r>
        <w:t>2. Install dependencies using npm install in both client and server.</w:t>
      </w:r>
    </w:p>
    <w:p w14:paraId="69DCE3E5">
      <w:r>
        <w:t>3. Configure MongoDB Atlas connection string in .env file.</w:t>
      </w:r>
    </w:p>
    <w:p w14:paraId="046EB39E">
      <w:r>
        <w:t>4. Start backend using npm start.</w:t>
      </w:r>
    </w:p>
    <w:p w14:paraId="7235EA60">
      <w:r>
        <w:t>5. Start frontend using npm start.</w:t>
      </w:r>
    </w:p>
    <w:p w14:paraId="4014A6F7">
      <w:r>
        <w:t>6. Access application at http://localhost:3000.</w:t>
      </w:r>
    </w:p>
    <w:p w14:paraId="0B37F5A8">
      <w:pPr>
        <w:pStyle w:val="3"/>
      </w:pPr>
      <w:r>
        <w:t>11. Security Implementation</w:t>
      </w:r>
    </w:p>
    <w:p w14:paraId="00DE5A4E">
      <w:r>
        <w:t>• JWT-based authentication.</w:t>
      </w:r>
    </w:p>
    <w:p w14:paraId="7E4700A4">
      <w:r>
        <w:t>• Password encryption using bcrypt.</w:t>
      </w:r>
    </w:p>
    <w:p w14:paraId="7F847B8A">
      <w:r>
        <w:t>• Protected routes using middleware.</w:t>
      </w:r>
    </w:p>
    <w:p w14:paraId="71536A2F">
      <w:r>
        <w:t>• Role-based access control.</w:t>
      </w:r>
    </w:p>
    <w:p w14:paraId="4EBF5CB1">
      <w:pPr>
        <w:pStyle w:val="3"/>
      </w:pPr>
      <w:r>
        <w:t>12. Advantages of SB Foods</w:t>
      </w:r>
    </w:p>
    <w:p w14:paraId="6EFAD962">
      <w:r>
        <w:t>• Easy and convenient food ordering.</w:t>
      </w:r>
    </w:p>
    <w:p w14:paraId="46E697F9">
      <w:r>
        <w:t>• Secure payment and authentication.</w:t>
      </w:r>
    </w:p>
    <w:p w14:paraId="5D9E063E">
      <w:r>
        <w:t>• Real-time order management.</w:t>
      </w:r>
    </w:p>
    <w:p w14:paraId="67D812DB">
      <w:r>
        <w:t>• Scalable cloud-based database.</w:t>
      </w:r>
    </w:p>
    <w:p w14:paraId="48819598">
      <w:pPr>
        <w:pStyle w:val="3"/>
      </w:pPr>
      <w:r>
        <w:t>13. Future Enhancements</w:t>
      </w:r>
    </w:p>
    <w:p w14:paraId="4FE9CB8C">
      <w:r>
        <w:t>• Online payment gateway integration.</w:t>
      </w:r>
    </w:p>
    <w:p w14:paraId="014A7AE9">
      <w:r>
        <w:t>• Real-time order tracking with maps.</w:t>
      </w:r>
    </w:p>
    <w:p w14:paraId="78C4C069">
      <w:r>
        <w:t>• Mobile application version.</w:t>
      </w:r>
    </w:p>
    <w:p w14:paraId="3F916D16">
      <w:r>
        <w:t>• AI-based food recommendation system.</w:t>
      </w:r>
    </w:p>
    <w:p w14:paraId="7148670C">
      <w:pPr>
        <w:pStyle w:val="3"/>
      </w:pPr>
      <w:r>
        <w:t>14. Conclusion</w:t>
      </w:r>
    </w:p>
    <w:p w14:paraId="3DBE91EF">
      <w:r>
        <w:t>SB Foods successfully demonstrates a real-world full-stack MERN application. The project integrates frontend, backend, and database components efficiently. It provides a user-friendly, secure, and scalable food ordering platform.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067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Vanaja P</cp:lastModifiedBy>
  <dcterms:modified xsi:type="dcterms:W3CDTF">2026-02-25T13:37:30Z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E1CCA76654384060AFBDD0D266030985_12</vt:lpwstr>
  </property>
</Properties>
</file>